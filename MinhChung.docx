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A6D6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Gửi message </w:t>
      </w:r>
    </w:p>
    <w:p w14:paraId="79C808AD">
      <w:r>
        <w:drawing>
          <wp:inline distT="0" distB="0" distL="114300" distR="114300">
            <wp:extent cx="5264150" cy="2959735"/>
            <wp:effectExtent l="0" t="0" r="889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088E3">
      <w:r>
        <w:drawing>
          <wp:inline distT="0" distB="0" distL="114300" distR="114300">
            <wp:extent cx="5264150" cy="2959735"/>
            <wp:effectExtent l="0" t="0" r="889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BB7D3">
      <w:r>
        <w:drawing>
          <wp:inline distT="0" distB="0" distL="114300" distR="114300">
            <wp:extent cx="5264150" cy="2959735"/>
            <wp:effectExtent l="0" t="0" r="889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68E7E">
      <w:r>
        <w:drawing>
          <wp:inline distT="0" distB="0" distL="114300" distR="114300">
            <wp:extent cx="5264150" cy="2959735"/>
            <wp:effectExtent l="0" t="0" r="8890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720" w:lineRule="auto"/>
      </w:pPr>
      <w:r>
        <w:separator/>
      </w:r>
    </w:p>
  </w:footnote>
  <w:footnote w:type="continuationSeparator" w:id="1">
    <w:p>
      <w:pPr>
        <w:spacing w:line="72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3011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23011C"/>
    <w:rsid w:val="71A07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720" w:lineRule="auto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line="720" w:lineRule="auto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2026-01-22T16:10:00Z</dcterms:created>
  <dc:creator>Trần Thành Đạt</dc:creator>
  <cp:lastModifiedBy>Trần Thành Đạt</cp:lastModifiedBy>
  <dcterms:modified xsi:type="dcterms:W3CDTF">2026-01-22T16:30:26Z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77FF1F07CF5946B78A3FC040E561E2DF_11</vt:lpwstr>
  </property>
</Properties>
</file>